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26360">
      <w:pPr>
        <w:ind w:firstLine="1606" w:firstLineChars="500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Financial Stock Analysis Chatbot AI </w:t>
      </w:r>
    </w:p>
    <w:p w14:paraId="0D68B98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Main Thing -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A chatbot/web app that helps users to analyze stocks using live market data, charts, and AI-Based responses. </w:t>
      </w:r>
    </w:p>
    <w:p w14:paraId="375016B9">
      <w:pPr>
        <w:rPr>
          <w:rFonts w:hint="default"/>
          <w:sz w:val="24"/>
          <w:szCs w:val="24"/>
          <w:lang w:val="en-US"/>
        </w:rPr>
      </w:pPr>
    </w:p>
    <w:p w14:paraId="546FF2DB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Main Objective of this project -</w:t>
      </w:r>
    </w:p>
    <w:p w14:paraId="4B6FB501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Check stock prices </w:t>
      </w:r>
    </w:p>
    <w:p w14:paraId="1802C169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View charts </w:t>
      </w:r>
    </w:p>
    <w:p w14:paraId="5D132D80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Compare companies </w:t>
      </w:r>
    </w:p>
    <w:p w14:paraId="0DAF2354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Ask Finance questions </w:t>
      </w:r>
    </w:p>
    <w:p w14:paraId="4F7C83F9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Get company details </w:t>
      </w:r>
    </w:p>
    <w:p w14:paraId="39E93D9D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Understand stock trends </w:t>
      </w:r>
    </w:p>
    <w:p w14:paraId="03963AA4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367AE8A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u w:val="single"/>
          <w:lang w:val="en-US"/>
        </w:rPr>
        <w:t>Practical Uses</w:t>
      </w:r>
    </w:p>
    <w:p w14:paraId="6113A929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 Analysis </w:t>
      </w:r>
    </w:p>
    <w:p w14:paraId="60DD4423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Finance domain </w:t>
      </w:r>
    </w:p>
    <w:p w14:paraId="058F357D">
      <w:pPr>
        <w:numPr>
          <w:ilvl w:val="0"/>
          <w:numId w:val="1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Problem solving </w:t>
      </w:r>
    </w:p>
    <w:p w14:paraId="028F9CE3">
      <w:pPr>
        <w:numPr>
          <w:ilvl w:val="0"/>
          <w:numId w:val="12"/>
        </w:numPr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AI Chatbot logic </w:t>
      </w:r>
    </w:p>
    <w:p w14:paraId="0D8AA15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31776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Core concepts Involved </w:t>
      </w:r>
    </w:p>
    <w:p w14:paraId="28684007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Functions </w:t>
      </w:r>
    </w:p>
    <w:p w14:paraId="47F035BE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Modules </w:t>
      </w:r>
    </w:p>
    <w:p w14:paraId="15F1C5C2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Error Handling </w:t>
      </w:r>
    </w:p>
    <w:p w14:paraId="1610E3F3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Loops </w:t>
      </w:r>
    </w:p>
    <w:p w14:paraId="2FDF9BC4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Condition </w:t>
      </w:r>
    </w:p>
    <w:p w14:paraId="58D14E44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Dictionaries </w:t>
      </w:r>
    </w:p>
    <w:p w14:paraId="00C6364C">
      <w:pPr>
        <w:numPr>
          <w:ilvl w:val="0"/>
          <w:numId w:val="13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DataFrames </w:t>
      </w:r>
    </w:p>
    <w:p w14:paraId="309AAFB3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3F1A84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Technology stack </w:t>
      </w:r>
    </w:p>
    <w:p w14:paraId="46581302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Language - Python </w:t>
      </w:r>
    </w:p>
    <w:p w14:paraId="322BF571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Libraries - yfinance </w:t>
      </w:r>
    </w:p>
    <w:p w14:paraId="62DB1937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 Handling - pandas and numpy </w:t>
      </w:r>
    </w:p>
    <w:p w14:paraId="32725C78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UI - streamlit </w:t>
      </w:r>
    </w:p>
    <w:p w14:paraId="31BA35D5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Charts - Plotly and Matplotlib </w:t>
      </w:r>
    </w:p>
    <w:p w14:paraId="1B453AF8">
      <w:pPr>
        <w:numPr>
          <w:ilvl w:val="0"/>
          <w:numId w:val="14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AI Chatbot - OpenAI API</w:t>
      </w:r>
    </w:p>
    <w:p w14:paraId="35B192BF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4AF3642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Project Folder Structure: </w:t>
      </w:r>
    </w:p>
    <w:p w14:paraId="0AC27A0C">
      <w:pPr>
        <w:numPr>
          <w:ilvl w:val="0"/>
          <w:numId w:val="0"/>
        </w:numPr>
      </w:pPr>
      <w:r>
        <w:drawing>
          <wp:inline distT="0" distB="0" distL="114300" distR="114300">
            <wp:extent cx="2396490" cy="1985645"/>
            <wp:effectExtent l="0" t="0" r="1143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6490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18A5">
      <w:pPr>
        <w:numPr>
          <w:ilvl w:val="0"/>
          <w:numId w:val="0"/>
        </w:numPr>
      </w:pPr>
    </w:p>
    <w:p w14:paraId="01B3199F">
      <w:pPr>
        <w:numPr>
          <w:ilvl w:val="0"/>
          <w:numId w:val="0"/>
        </w:numPr>
      </w:pPr>
    </w:p>
    <w:p w14:paraId="42F2C25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Project Overflow: </w:t>
      </w:r>
    </w:p>
    <w:p w14:paraId="7731001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User enters stock ticker or questions. </w:t>
      </w:r>
    </w:p>
    <w:p w14:paraId="6B0CF45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Step2: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Program identifies the request type, like Price, Chart, Compare and Info. </w:t>
      </w:r>
    </w:p>
    <w:p w14:paraId="30E73CE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Step3: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Fetch data using API. </w:t>
      </w:r>
    </w:p>
    <w:p w14:paraId="72E23F2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Process data </w:t>
      </w:r>
    </w:p>
    <w:p w14:paraId="19541DB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Step5: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Display results in UI. </w:t>
      </w:r>
    </w:p>
    <w:p w14:paraId="429EBC0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5E76E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Testing sites</w:t>
      </w:r>
    </w:p>
    <w:p w14:paraId="5D0115EE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AAPL </w:t>
      </w:r>
    </w:p>
    <w:p w14:paraId="1AE922E1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TSLA </w:t>
      </w:r>
    </w:p>
    <w:p w14:paraId="13970E78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MSFT </w:t>
      </w:r>
    </w:p>
    <w:p w14:paraId="57952EC5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RELIANCE.NS</w:t>
      </w:r>
    </w:p>
    <w:p w14:paraId="60D413AE">
      <w:pPr>
        <w:numPr>
          <w:ilvl w:val="0"/>
          <w:numId w:val="15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TCS.NS</w:t>
      </w:r>
    </w:p>
    <w:p w14:paraId="7C502022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0CCD56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yfinance? </w:t>
      </w:r>
    </w:p>
    <w:p w14:paraId="301E0AC7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Ans - yfinance is a library used by Python to get</w:t>
      </w:r>
    </w:p>
    <w:p w14:paraId="6FBAD06C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Live stock price </w:t>
      </w:r>
    </w:p>
    <w:p w14:paraId="1AEC14B0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Historical data </w:t>
      </w:r>
    </w:p>
    <w:p w14:paraId="77C9344A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Company Info </w:t>
      </w:r>
    </w:p>
    <w:p w14:paraId="59184100">
      <w:pPr>
        <w:numPr>
          <w:ilvl w:val="0"/>
          <w:numId w:val="16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Dividends </w:t>
      </w:r>
    </w:p>
    <w:p w14:paraId="63C8ACE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715B812E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Streamlit? </w:t>
      </w:r>
    </w:p>
    <w:p w14:paraId="335B8BF6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Streamlit helps convert Python scripts into web apps quickly. </w:t>
      </w:r>
    </w:p>
    <w:p w14:paraId="1F8950B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It is used for: </w:t>
      </w:r>
    </w:p>
    <w:p w14:paraId="1A971E96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Dashboard </w:t>
      </w:r>
    </w:p>
    <w:p w14:paraId="1CF0E25F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Charts </w:t>
      </w:r>
    </w:p>
    <w:p w14:paraId="0915C10E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Inputs </w:t>
      </w:r>
    </w:p>
    <w:p w14:paraId="18EB8F56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Buttons </w:t>
      </w:r>
    </w:p>
    <w:p w14:paraId="43A55846">
      <w:pPr>
        <w:numPr>
          <w:ilvl w:val="0"/>
          <w:numId w:val="17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Tables </w:t>
      </w:r>
    </w:p>
    <w:p w14:paraId="78A479C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3CAB89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feedparser? </w:t>
      </w:r>
    </w:p>
    <w:p w14:paraId="76F3AC4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It reads RSS News feed. </w:t>
      </w:r>
    </w:p>
    <w:p w14:paraId="3583B3FA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BAFC40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textblob? </w:t>
      </w:r>
    </w:p>
    <w:p w14:paraId="77829A29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</w:t>
      </w:r>
      <w:r>
        <w:rPr>
          <w:rFonts w:hint="default" w:ascii="Times New Roman" w:hAnsi="Times New Roman" w:eastAsia="SimSun" w:cs="Times New Roman"/>
          <w:sz w:val="24"/>
          <w:szCs w:val="24"/>
        </w:rPr>
        <w:t>A library for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natural language processing (NLP).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Here, it’s used to analyze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sentiment (positive, negative, neutral) of news headlines.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</w:p>
    <w:p w14:paraId="7C6B60A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36E05053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To run this project we have to type - streamlit app.py (in bash) </w:t>
      </w:r>
    </w:p>
    <w:p w14:paraId="1E5F9F8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21BEACFB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What is SQLite Database Connection? </w:t>
      </w:r>
    </w:p>
    <w:p w14:paraId="763CC6DB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Ans - It is a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lightweight relational database.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It is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used for small projects or prototypes. </w:t>
      </w:r>
    </w:p>
    <w:p w14:paraId="113F9A20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No separate server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is required for this. Stores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in a local .db file. </w:t>
      </w:r>
    </w:p>
    <w:p w14:paraId="51943AE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It is used in this project because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to store user credentials. </w:t>
      </w:r>
    </w:p>
    <w:p w14:paraId="6D9B3A9F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409CCDEC">
      <w:pPr>
        <w:numPr>
          <w:ilvl w:val="0"/>
          <w:numId w:val="0"/>
        </w:num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What is a cursor in a database? </w:t>
      </w:r>
    </w:p>
    <w:p w14:paraId="4940D1C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A cursor is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an object used to interact with the database and run SQL commands.</w:t>
      </w:r>
    </w:p>
    <w:p w14:paraId="453FF45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4283A89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Why hash passwords are used?</w:t>
      </w:r>
    </w:p>
    <w:p w14:paraId="23F5B77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What is SHA-256?</w:t>
      </w:r>
    </w:p>
    <w:p w14:paraId="7ABC073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Difference between hashing and encryption? </w:t>
      </w:r>
    </w:p>
    <w:p w14:paraId="3FC4073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What is commit in SQL?  </w:t>
      </w:r>
    </w:p>
    <w:p w14:paraId="43D93A3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382D69F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0783A8A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</w:p>
    <w:p w14:paraId="6B7A6E2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Important point </w:t>
      </w:r>
    </w:p>
    <w:p w14:paraId="57A718E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 xml:space="preserve">If interviewer asks improvements in the project, then I would say that, in production, I would use bycrypt instead of SHA-256, JWT Tokens, email verification and PostgreSQL.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CAAB8"/>
    <w:multiLevelType w:val="singleLevel"/>
    <w:tmpl w:val="9DBCAAB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EC9B211"/>
    <w:multiLevelType w:val="singleLevel"/>
    <w:tmpl w:val="CEC9B21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9D8A27"/>
    <w:multiLevelType w:val="singleLevel"/>
    <w:tmpl w:val="E19D8A2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2E33ACE"/>
    <w:multiLevelType w:val="singleLevel"/>
    <w:tmpl w:val="F2E33AC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056C4F04"/>
    <w:multiLevelType w:val="singleLevel"/>
    <w:tmpl w:val="056C4F04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0A6244AB"/>
    <w:multiLevelType w:val="singleLevel"/>
    <w:tmpl w:val="0A6244AB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5C1EA12C"/>
    <w:multiLevelType w:val="singleLevel"/>
    <w:tmpl w:val="5C1EA12C"/>
    <w:lvl w:ilvl="0" w:tentative="0">
      <w:start w:val="1"/>
      <w:numFmt w:val="decimal"/>
      <w:suff w:val="space"/>
      <w:lvlText w:val="%1."/>
      <w:lvlJc w:val="left"/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6"/>
  </w:num>
  <w:num w:numId="12">
    <w:abstractNumId w:val="15"/>
  </w:num>
  <w:num w:numId="13">
    <w:abstractNumId w:val="0"/>
  </w:num>
  <w:num w:numId="14">
    <w:abstractNumId w:val="3"/>
  </w:num>
  <w:num w:numId="15">
    <w:abstractNumId w:val="1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DC6091"/>
    <w:rsid w:val="1B0E4A1F"/>
    <w:rsid w:val="1B1965A9"/>
    <w:rsid w:val="1E011134"/>
    <w:rsid w:val="27C5013A"/>
    <w:rsid w:val="299B0A2F"/>
    <w:rsid w:val="2C1C77D0"/>
    <w:rsid w:val="3915078E"/>
    <w:rsid w:val="3DBB765C"/>
    <w:rsid w:val="41840BFD"/>
    <w:rsid w:val="41CC4803"/>
    <w:rsid w:val="430B1A01"/>
    <w:rsid w:val="441E10E3"/>
    <w:rsid w:val="477E61F2"/>
    <w:rsid w:val="48AC0770"/>
    <w:rsid w:val="4AD3370D"/>
    <w:rsid w:val="4EBB6A14"/>
    <w:rsid w:val="544F0844"/>
    <w:rsid w:val="56DC54AC"/>
    <w:rsid w:val="5DF70B6B"/>
    <w:rsid w:val="63244D91"/>
    <w:rsid w:val="665F3ED0"/>
    <w:rsid w:val="6892418F"/>
    <w:rsid w:val="68C96FBB"/>
    <w:rsid w:val="710F6661"/>
    <w:rsid w:val="74A964AB"/>
    <w:rsid w:val="7B952C8D"/>
    <w:rsid w:val="7FD6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233</Words>
  <Characters>1244</Characters>
  <Lines>0</Lines>
  <Paragraphs>0</Paragraphs>
  <TotalTime>135</TotalTime>
  <ScaleCrop>false</ScaleCrop>
  <LinksUpToDate>false</LinksUpToDate>
  <CharactersWithSpaces>1471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2023-03-05T05:33:00Z</dcterms:created>
  <dc:creator>ADITYA SRIVASTAVA</dc:creator>
  <cp:lastModifiedBy>ADITYA SRIVASTAVA</cp:lastModifiedBy>
  <dcterms:modified xsi:type="dcterms:W3CDTF">2026-04-21T14:49:17Z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0A28D6601CFD44EA8BC0D06DC18DC323</vt:lpwstr>
  </property>
  <property fmtid="{D5CDD505-2E9C-101B-9397-08002B2CF9AE}" pid="4" name="KSOTemplateDocerSaveRecord">
    <vt:lpwstr>eyJoZGlkIjoiYTRkY2U3ZWY0NTJmYTMwOGVlNjQwMDhhOTVjYmJjYWUiLCJ1c2VySWQiOiI1NjcxMTkyMTU3NzUifQ==</vt:lpwstr>
  </property>
</Properties>
</file>