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26360">
      <w:pPr>
        <w:ind w:firstLine="1606" w:firstLineChars="500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Financial Stock Analysis Chatbot AI </w:t>
      </w:r>
    </w:p>
    <w:p w14:paraId="0D68B9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Main Thing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 chatbot/web app that helps users to analyze stocks using live market data, charts, and AI-Based responses. </w:t>
      </w:r>
    </w:p>
    <w:p w14:paraId="375016B9">
      <w:pPr>
        <w:rPr>
          <w:rFonts w:hint="default"/>
          <w:sz w:val="24"/>
          <w:szCs w:val="24"/>
          <w:lang w:val="en-US"/>
        </w:rPr>
      </w:pPr>
    </w:p>
    <w:p w14:paraId="546FF2DB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Main Objective of this project -</w:t>
      </w:r>
    </w:p>
    <w:p w14:paraId="4B6FB501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Check stock prices </w:t>
      </w:r>
    </w:p>
    <w:p w14:paraId="1802C169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View charts </w:t>
      </w:r>
    </w:p>
    <w:p w14:paraId="5D132D80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Compare companies </w:t>
      </w:r>
    </w:p>
    <w:p w14:paraId="0DAF2354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Ask Finance questions </w:t>
      </w:r>
    </w:p>
    <w:p w14:paraId="4F7C83F9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Get company details </w:t>
      </w:r>
    </w:p>
    <w:p w14:paraId="39E93D9D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Understand stock trends </w:t>
      </w:r>
    </w:p>
    <w:p w14:paraId="03963AA4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367AE8A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single"/>
          <w:lang w:val="en-US"/>
        </w:rPr>
        <w:t>Practical Uses</w:t>
      </w:r>
    </w:p>
    <w:p w14:paraId="6113A929">
      <w:pPr>
        <w:numPr>
          <w:ilvl w:val="0"/>
          <w:numId w:val="12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Data Analysis </w:t>
      </w:r>
    </w:p>
    <w:p w14:paraId="60DD4423">
      <w:pPr>
        <w:numPr>
          <w:ilvl w:val="0"/>
          <w:numId w:val="12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Finance domain </w:t>
      </w:r>
    </w:p>
    <w:p w14:paraId="058F357D">
      <w:pPr>
        <w:numPr>
          <w:ilvl w:val="0"/>
          <w:numId w:val="12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Problem solving </w:t>
      </w:r>
    </w:p>
    <w:p w14:paraId="028F9CE3">
      <w:pPr>
        <w:numPr>
          <w:ilvl w:val="0"/>
          <w:numId w:val="12"/>
        </w:numPr>
        <w:rPr>
          <w:rFonts w:hint="default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AI Chatbot logic </w:t>
      </w:r>
    </w:p>
    <w:p w14:paraId="0D8AA15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31776B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Core concepts Involved </w:t>
      </w:r>
    </w:p>
    <w:p w14:paraId="28684007">
      <w:pPr>
        <w:numPr>
          <w:ilvl w:val="0"/>
          <w:numId w:val="13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Functions </w:t>
      </w:r>
    </w:p>
    <w:p w14:paraId="47F035BE">
      <w:pPr>
        <w:numPr>
          <w:ilvl w:val="0"/>
          <w:numId w:val="13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Modules </w:t>
      </w:r>
    </w:p>
    <w:p w14:paraId="15F1C5C2">
      <w:pPr>
        <w:numPr>
          <w:ilvl w:val="0"/>
          <w:numId w:val="13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Error Handling </w:t>
      </w:r>
    </w:p>
    <w:p w14:paraId="1610E3F3">
      <w:pPr>
        <w:numPr>
          <w:ilvl w:val="0"/>
          <w:numId w:val="13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Loops </w:t>
      </w:r>
    </w:p>
    <w:p w14:paraId="2FDF9BC4">
      <w:pPr>
        <w:numPr>
          <w:ilvl w:val="0"/>
          <w:numId w:val="13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Condition </w:t>
      </w:r>
    </w:p>
    <w:p w14:paraId="58D14E44">
      <w:pPr>
        <w:numPr>
          <w:ilvl w:val="0"/>
          <w:numId w:val="13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Dictionaries </w:t>
      </w:r>
    </w:p>
    <w:p w14:paraId="00C6364C">
      <w:pPr>
        <w:numPr>
          <w:ilvl w:val="0"/>
          <w:numId w:val="13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DataFrames </w:t>
      </w:r>
    </w:p>
    <w:p w14:paraId="309AAFB3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23F1A84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Technology stack </w:t>
      </w:r>
    </w:p>
    <w:p w14:paraId="46581302">
      <w:pPr>
        <w:numPr>
          <w:ilvl w:val="0"/>
          <w:numId w:val="14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Language - Python </w:t>
      </w:r>
    </w:p>
    <w:p w14:paraId="322BF571">
      <w:pPr>
        <w:numPr>
          <w:ilvl w:val="0"/>
          <w:numId w:val="14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Libraries - yfinance </w:t>
      </w:r>
    </w:p>
    <w:p w14:paraId="62DB1937">
      <w:pPr>
        <w:numPr>
          <w:ilvl w:val="0"/>
          <w:numId w:val="14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Data Handling - pandas and numpy </w:t>
      </w:r>
    </w:p>
    <w:p w14:paraId="32725C78">
      <w:pPr>
        <w:numPr>
          <w:ilvl w:val="0"/>
          <w:numId w:val="14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UI - streamlit </w:t>
      </w:r>
    </w:p>
    <w:p w14:paraId="31BA35D5">
      <w:pPr>
        <w:numPr>
          <w:ilvl w:val="0"/>
          <w:numId w:val="14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Charts - Plotly and Matplotlib </w:t>
      </w:r>
    </w:p>
    <w:p w14:paraId="1B453AF8">
      <w:pPr>
        <w:numPr>
          <w:ilvl w:val="0"/>
          <w:numId w:val="14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AI Chatbot - OpenAI API</w:t>
      </w:r>
    </w:p>
    <w:p w14:paraId="35B192BF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4AF3642B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Project Folder Structure: </w:t>
      </w:r>
    </w:p>
    <w:p w14:paraId="0AC27A0C">
      <w:pPr>
        <w:numPr>
          <w:ilvl w:val="0"/>
          <w:numId w:val="0"/>
        </w:numPr>
      </w:pPr>
      <w:r>
        <w:drawing>
          <wp:inline distT="0" distB="0" distL="114300" distR="114300">
            <wp:extent cx="2396490" cy="1985645"/>
            <wp:effectExtent l="0" t="0" r="1143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6490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D18A5">
      <w:pPr>
        <w:numPr>
          <w:ilvl w:val="0"/>
          <w:numId w:val="0"/>
        </w:numPr>
      </w:pPr>
    </w:p>
    <w:p w14:paraId="01B3199F">
      <w:pPr>
        <w:numPr>
          <w:ilvl w:val="0"/>
          <w:numId w:val="0"/>
        </w:numPr>
      </w:pPr>
    </w:p>
    <w:p w14:paraId="42F2C25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Project Overflow: </w:t>
      </w:r>
    </w:p>
    <w:p w14:paraId="7731001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Step 1: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User enters stock ticker or questions. </w:t>
      </w:r>
    </w:p>
    <w:p w14:paraId="6B0CF45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Step2: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Program identifies the request type, like Price, Chart, Compare and Info. </w:t>
      </w:r>
    </w:p>
    <w:p w14:paraId="30E73CE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Step3: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Fetch data using API. </w:t>
      </w:r>
    </w:p>
    <w:p w14:paraId="72E23F2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Step4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Process data </w:t>
      </w:r>
    </w:p>
    <w:p w14:paraId="19541DB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Step5: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Display results in UI. </w:t>
      </w:r>
    </w:p>
    <w:p w14:paraId="429EBC0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5E76EA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Testing sites</w:t>
      </w:r>
    </w:p>
    <w:p w14:paraId="5D0115EE">
      <w:pPr>
        <w:numPr>
          <w:ilvl w:val="0"/>
          <w:numId w:val="15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AAPL </w:t>
      </w:r>
    </w:p>
    <w:p w14:paraId="1AE922E1">
      <w:pPr>
        <w:numPr>
          <w:ilvl w:val="0"/>
          <w:numId w:val="15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TSLA </w:t>
      </w:r>
    </w:p>
    <w:p w14:paraId="13970E78">
      <w:pPr>
        <w:numPr>
          <w:ilvl w:val="0"/>
          <w:numId w:val="15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MSFT </w:t>
      </w:r>
    </w:p>
    <w:p w14:paraId="57952EC5">
      <w:pPr>
        <w:numPr>
          <w:ilvl w:val="0"/>
          <w:numId w:val="15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RELIANCE.NS</w:t>
      </w:r>
    </w:p>
    <w:p w14:paraId="60D413AE">
      <w:pPr>
        <w:numPr>
          <w:ilvl w:val="0"/>
          <w:numId w:val="15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TCS.NS</w:t>
      </w:r>
    </w:p>
    <w:p w14:paraId="7C502022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0CCD56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What is yfinance? </w:t>
      </w:r>
    </w:p>
    <w:p w14:paraId="301E0AC7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Ans - yfinance is a library used by Python to get</w:t>
      </w:r>
    </w:p>
    <w:p w14:paraId="6FBAD06C">
      <w:pPr>
        <w:numPr>
          <w:ilvl w:val="0"/>
          <w:numId w:val="16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Live stock price </w:t>
      </w:r>
    </w:p>
    <w:p w14:paraId="1AEC14B0">
      <w:pPr>
        <w:numPr>
          <w:ilvl w:val="0"/>
          <w:numId w:val="16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Historical data </w:t>
      </w:r>
    </w:p>
    <w:p w14:paraId="77C9344A">
      <w:pPr>
        <w:numPr>
          <w:ilvl w:val="0"/>
          <w:numId w:val="16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Company Info </w:t>
      </w:r>
    </w:p>
    <w:p w14:paraId="59184100">
      <w:pPr>
        <w:numPr>
          <w:ilvl w:val="0"/>
          <w:numId w:val="16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Dividends </w:t>
      </w:r>
    </w:p>
    <w:p w14:paraId="63C8ACEF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715B812E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What is Streamlit? </w:t>
      </w:r>
    </w:p>
    <w:p w14:paraId="335B8BF6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Ans - Streamlit helps convert Python scripts into web apps quickly. </w:t>
      </w:r>
    </w:p>
    <w:p w14:paraId="1F8950BF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It is used for: </w:t>
      </w:r>
    </w:p>
    <w:p w14:paraId="1A971E96">
      <w:pPr>
        <w:numPr>
          <w:ilvl w:val="0"/>
          <w:numId w:val="17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Dashboard </w:t>
      </w:r>
    </w:p>
    <w:p w14:paraId="1CF0E25F">
      <w:pPr>
        <w:numPr>
          <w:ilvl w:val="0"/>
          <w:numId w:val="17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Charts </w:t>
      </w:r>
    </w:p>
    <w:p w14:paraId="0915C10E">
      <w:pPr>
        <w:numPr>
          <w:ilvl w:val="0"/>
          <w:numId w:val="17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Inputs </w:t>
      </w:r>
    </w:p>
    <w:p w14:paraId="18EB8F56">
      <w:pPr>
        <w:numPr>
          <w:ilvl w:val="0"/>
          <w:numId w:val="17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Buttons </w:t>
      </w:r>
    </w:p>
    <w:p w14:paraId="43A55846">
      <w:pPr>
        <w:numPr>
          <w:ilvl w:val="0"/>
          <w:numId w:val="17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Tables </w:t>
      </w:r>
    </w:p>
    <w:p w14:paraId="78A479CF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13CAB895">
      <w:pPr>
        <w:numPr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What is feedparser? </w:t>
      </w:r>
    </w:p>
    <w:p w14:paraId="76F3AC4A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Ans - It reads RSS News feed. </w:t>
      </w:r>
    </w:p>
    <w:p w14:paraId="3583B3FA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BAFC40C">
      <w:pPr>
        <w:numPr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What is textblob? </w:t>
      </w:r>
    </w:p>
    <w:p w14:paraId="77829A29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Ans - </w:t>
      </w:r>
      <w:r>
        <w:rPr>
          <w:rFonts w:hint="default" w:ascii="Times New Roman" w:hAnsi="Times New Roman" w:eastAsia="SimSun" w:cs="Times New Roman"/>
          <w:sz w:val="24"/>
          <w:szCs w:val="24"/>
        </w:rPr>
        <w:t>A library for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natural language processing (NLP).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Here, it’s used to analyze </w:t>
      </w:r>
      <w:bookmarkStart w:id="0" w:name="_GoBack"/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sentiment (positive, negative, neutral) of news headlines.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bookmarkEnd w:id="0"/>
    </w:p>
    <w:p w14:paraId="7C6B60AF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6E05053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To run this project we have to type - streamlit app.py (in bash) </w:t>
      </w:r>
    </w:p>
    <w:p w14:paraId="1E5F9F80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BCAAB8"/>
    <w:multiLevelType w:val="singleLevel"/>
    <w:tmpl w:val="9DBCAAB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EC9B211"/>
    <w:multiLevelType w:val="singleLevel"/>
    <w:tmpl w:val="CEC9B21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19D8A27"/>
    <w:multiLevelType w:val="singleLevel"/>
    <w:tmpl w:val="E19D8A2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2E33ACE"/>
    <w:multiLevelType w:val="singleLevel"/>
    <w:tmpl w:val="F2E33AC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8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9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4">
    <w:nsid w:val="056C4F04"/>
    <w:multiLevelType w:val="singleLevel"/>
    <w:tmpl w:val="056C4F04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0A6244AB"/>
    <w:multiLevelType w:val="singleLevel"/>
    <w:tmpl w:val="0A6244AB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5C1EA12C"/>
    <w:multiLevelType w:val="singleLevel"/>
    <w:tmpl w:val="5C1EA12C"/>
    <w:lvl w:ilvl="0" w:tentative="0">
      <w:start w:val="1"/>
      <w:numFmt w:val="decimal"/>
      <w:suff w:val="space"/>
      <w:lvlText w:val="%1."/>
      <w:lvlJc w:val="left"/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9"/>
  </w:num>
  <w:num w:numId="5">
    <w:abstractNumId w:val="8"/>
  </w:num>
  <w:num w:numId="6">
    <w:abstractNumId w:val="12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6"/>
  </w:num>
  <w:num w:numId="12">
    <w:abstractNumId w:val="15"/>
  </w:num>
  <w:num w:numId="13">
    <w:abstractNumId w:val="0"/>
  </w:num>
  <w:num w:numId="14">
    <w:abstractNumId w:val="3"/>
  </w:num>
  <w:num w:numId="15">
    <w:abstractNumId w:val="1"/>
  </w:num>
  <w:num w:numId="16">
    <w:abstractNumId w:val="14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DC6091"/>
    <w:rsid w:val="1B1965A9"/>
    <w:rsid w:val="1E011134"/>
    <w:rsid w:val="27C5013A"/>
    <w:rsid w:val="299B0A2F"/>
    <w:rsid w:val="2C1C77D0"/>
    <w:rsid w:val="3DBB765C"/>
    <w:rsid w:val="41840BFD"/>
    <w:rsid w:val="41CC4803"/>
    <w:rsid w:val="441E10E3"/>
    <w:rsid w:val="477E61F2"/>
    <w:rsid w:val="48AC0770"/>
    <w:rsid w:val="4AD3370D"/>
    <w:rsid w:val="4EBB6A14"/>
    <w:rsid w:val="544F0844"/>
    <w:rsid w:val="56DC54AC"/>
    <w:rsid w:val="5DF70B6B"/>
    <w:rsid w:val="63244D91"/>
    <w:rsid w:val="665F3ED0"/>
    <w:rsid w:val="6892418F"/>
    <w:rsid w:val="68C96FBB"/>
    <w:rsid w:val="710F6661"/>
    <w:rsid w:val="7FD6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SimSun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199</Words>
  <Characters>1069</Characters>
  <Lines>0</Lines>
  <Paragraphs>0</Paragraphs>
  <TotalTime>119</TotalTime>
  <ScaleCrop>false</ScaleCrop>
  <LinksUpToDate>false</LinksUpToDate>
  <CharactersWithSpaces>1262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2023-03-05T05:33:00Z</dcterms:created>
  <dc:creator>ADITYA SRIVASTAVA</dc:creator>
  <cp:lastModifiedBy>ADITYA SRIVASTAVA</cp:lastModifiedBy>
  <dcterms:modified xsi:type="dcterms:W3CDTF">2026-04-19T04:26:30Z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0A28D6601CFD44EA8BC0D06DC18DC323</vt:lpwstr>
  </property>
  <property fmtid="{D5CDD505-2E9C-101B-9397-08002B2CF9AE}" pid="4" name="KSOTemplateDocerSaveRecord">
    <vt:lpwstr>eyJoZGlkIjoiYTRkY2U3ZWY0NTJmYTMwOGVlNjQwMDhhOTVjYmJjYWUiLCJ1c2VySWQiOiI1NjcxMTkyMTU3NzUifQ==</vt:lpwstr>
  </property>
</Properties>
</file>